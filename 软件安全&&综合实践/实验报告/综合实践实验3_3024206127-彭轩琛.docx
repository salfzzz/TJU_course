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37C78">
      <w:pPr>
        <w:spacing w:after="240" w:line="360" w:lineRule="auto"/>
        <w:jc w:val="center"/>
      </w:pPr>
      <w:r>
        <w:rPr>
          <w:rFonts w:ascii="黑体" w:hAnsi="黑体" w:eastAsia="黑体"/>
          <w:b/>
          <w:sz w:val="44"/>
        </w:rPr>
        <w:t>软件安全综合实践</w:t>
      </w:r>
    </w:p>
    <w:p w14:paraId="7DC561F9">
      <w:pPr>
        <w:spacing w:after="840" w:line="360" w:lineRule="auto"/>
        <w:jc w:val="center"/>
      </w:pPr>
      <w:r>
        <w:rPr>
          <w:rFonts w:ascii="黑体" w:hAnsi="黑体" w:eastAsia="黑体"/>
          <w:b/>
          <w:sz w:val="40"/>
        </w:rPr>
        <w:t>实验三：格式化字符串漏洞</w:t>
      </w:r>
    </w:p>
    <w:p w14:paraId="0A11BC72">
      <w:pPr>
        <w:spacing w:after="240"/>
        <w:jc w:val="center"/>
      </w:pPr>
      <w:r>
        <w:rPr>
          <w:rFonts w:ascii="宋体" w:hAnsi="宋体" w:eastAsia="宋体"/>
          <w:b w:val="0"/>
          <w:sz w:val="28"/>
        </w:rPr>
        <w:t>学院名称  智能与计算学部</w:t>
      </w:r>
    </w:p>
    <w:p w14:paraId="4AF9F9B8">
      <w:pPr>
        <w:spacing w:after="240"/>
        <w:jc w:val="center"/>
      </w:pPr>
      <w:r>
        <w:rPr>
          <w:rFonts w:ascii="宋体" w:hAnsi="宋体" w:eastAsia="宋体"/>
          <w:b w:val="0"/>
          <w:sz w:val="28"/>
        </w:rPr>
        <w:t>专    业  网络空间安全</w:t>
      </w:r>
    </w:p>
    <w:p w14:paraId="759AB5C8">
      <w:pPr>
        <w:spacing w:after="240"/>
        <w:jc w:val="center"/>
      </w:pPr>
      <w:r>
        <w:rPr>
          <w:rFonts w:ascii="宋体" w:hAnsi="宋体" w:eastAsia="宋体"/>
          <w:b w:val="0"/>
          <w:sz w:val="28"/>
        </w:rPr>
        <w:t>学生姓名  彭轩琛</w:t>
      </w:r>
    </w:p>
    <w:p w14:paraId="18DA5D5C">
      <w:pPr>
        <w:spacing w:after="240"/>
        <w:jc w:val="center"/>
      </w:pPr>
      <w:r>
        <w:rPr>
          <w:rFonts w:ascii="宋体" w:hAnsi="宋体" w:eastAsia="宋体"/>
          <w:b w:val="0"/>
          <w:sz w:val="28"/>
        </w:rPr>
        <w:t>学    号  3024206127</w:t>
      </w:r>
    </w:p>
    <w:p w14:paraId="0F77FFB6">
      <w:pPr>
        <w:spacing w:after="240"/>
        <w:jc w:val="center"/>
      </w:pPr>
      <w:r>
        <w:rPr>
          <w:rFonts w:ascii="宋体" w:hAnsi="宋体" w:eastAsia="宋体"/>
          <w:b w:val="0"/>
          <w:sz w:val="28"/>
        </w:rPr>
        <w:t>年 班 级  网络空间安全专业</w:t>
      </w:r>
    </w:p>
    <w:p w14:paraId="7092EA8C">
      <w:pPr>
        <w:spacing w:after="360" w:line="360" w:lineRule="auto"/>
        <w:jc w:val="center"/>
      </w:pPr>
      <w:r>
        <w:rPr>
          <w:rFonts w:ascii="宋体" w:hAnsi="宋体" w:eastAsia="宋体"/>
          <w:b w:val="0"/>
          <w:sz w:val="28"/>
        </w:rPr>
        <w:t>2026 年 6 月 12 日</w:t>
      </w:r>
    </w:p>
    <w:p w14:paraId="25E19CB1">
      <w:r>
        <w:br w:type="page"/>
      </w:r>
    </w:p>
    <w:p w14:paraId="2AF7F203">
      <w:pPr>
        <w:spacing w:after="160" w:line="288" w:lineRule="auto"/>
      </w:pPr>
      <w:r>
        <w:rPr>
          <w:rFonts w:ascii="黑体" w:hAnsi="黑体" w:eastAsia="黑体"/>
          <w:b/>
          <w:sz w:val="32"/>
        </w:rPr>
        <w:t>1. 实验目的</w:t>
      </w:r>
    </w:p>
    <w:p w14:paraId="4C3DBB5A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了解 C/C++ 中 printf、fprintf、sprintf、snprintf 等格式化输出函数的基本使用方式。</w:t>
      </w:r>
    </w:p>
    <w:p w14:paraId="7911E710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理解格式化字符串由“格式控制字符串”和“输出参数列表”共同决定输出结果的机制。</w:t>
      </w:r>
    </w:p>
    <w:p w14:paraId="2A3FC31F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掌握格式化字符串漏洞产生的原因，即将用户输入直接作为 printf 的第一个参数使用。</w:t>
      </w:r>
    </w:p>
    <w:p w14:paraId="079B4070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通过输入 AAAA%x%x%x%x%x%x%x 等测试字符串，观察程序从栈中读取数据并以十六进制形式输出的现象。</w:t>
      </w:r>
    </w:p>
    <w:p w14:paraId="3DD96CB3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理解格式化字符串漏洞可能导致信息泄露、程序崩溃等安全问题，并掌握基本修复方法。</w:t>
      </w:r>
    </w:p>
    <w:p w14:paraId="52EC63FA">
      <w:pPr>
        <w:spacing w:after="160" w:line="288" w:lineRule="auto"/>
      </w:pPr>
      <w:r>
        <w:rPr>
          <w:rFonts w:ascii="黑体" w:hAnsi="黑体" w:eastAsia="黑体"/>
          <w:b/>
          <w:sz w:val="32"/>
        </w:rPr>
        <w:t>2. 过程记录</w:t>
      </w:r>
    </w:p>
    <w:p w14:paraId="2BCB3D94">
      <w:pPr>
        <w:spacing w:after="160" w:line="288" w:lineRule="auto"/>
      </w:pPr>
      <w:r>
        <w:rPr>
          <w:rFonts w:ascii="黑体" w:hAnsi="黑体" w:eastAsia="黑体"/>
          <w:b/>
          <w:sz w:val="28"/>
        </w:rPr>
        <w:t>2.1 实验环境准备</w:t>
      </w:r>
    </w:p>
    <w:p w14:paraId="75255368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本实验按照 PPT 中给出的流程，在 Windows XP 虚拟机中使用 VC 6.0 编写并调试 C 语言程序。实验重点不是复杂环境配置，而是通过一个简短程序观察 printf(str) 造成的格式化字符串解析问题。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67A4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EDEDED"/>
            <w:vAlign w:val="center"/>
          </w:tcPr>
          <w:p w14:paraId="2F48977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w="4535" w:type="dxa"/>
            <w:shd w:val="clear" w:color="auto" w:fill="EDEDED"/>
            <w:vAlign w:val="center"/>
          </w:tcPr>
          <w:p w14:paraId="7387080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 w14:paraId="322F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07B90E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操作系统</w:t>
            </w:r>
          </w:p>
        </w:tc>
        <w:tc>
          <w:tcPr>
            <w:tcW w:w="4535" w:type="dxa"/>
            <w:vAlign w:val="center"/>
          </w:tcPr>
          <w:p w14:paraId="7C74AF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Windows XP 虚拟机</w:t>
            </w:r>
          </w:p>
        </w:tc>
      </w:tr>
      <w:tr w14:paraId="7D6C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02D1EA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开发工具</w:t>
            </w:r>
          </w:p>
        </w:tc>
        <w:tc>
          <w:tcPr>
            <w:tcW w:w="4535" w:type="dxa"/>
            <w:vAlign w:val="center"/>
          </w:tcPr>
          <w:p w14:paraId="046CB6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Microsoft Visual C++ 6.0</w:t>
            </w:r>
          </w:p>
        </w:tc>
      </w:tr>
      <w:tr w14:paraId="0FD03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0D8708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工程类型</w:t>
            </w:r>
          </w:p>
        </w:tc>
        <w:tc>
          <w:tcPr>
            <w:tcW w:w="4535" w:type="dxa"/>
            <w:vAlign w:val="center"/>
          </w:tcPr>
          <w:p w14:paraId="61FC5D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Win32 Console Application / 空工程</w:t>
            </w:r>
          </w:p>
        </w:tc>
      </w:tr>
      <w:tr w14:paraId="35CDD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1D13DB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编译方式</w:t>
            </w:r>
          </w:p>
        </w:tc>
        <w:tc>
          <w:tcPr>
            <w:tcW w:w="4535" w:type="dxa"/>
            <w:vAlign w:val="center"/>
          </w:tcPr>
          <w:p w14:paraId="4E1173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Debug 模式编译运行</w:t>
            </w:r>
          </w:p>
        </w:tc>
      </w:tr>
      <w:tr w14:paraId="1DBB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564D73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核心测试输入</w:t>
            </w:r>
          </w:p>
        </w:tc>
        <w:tc>
          <w:tcPr>
            <w:tcW w:w="4535" w:type="dxa"/>
            <w:vAlign w:val="center"/>
          </w:tcPr>
          <w:p w14:paraId="60BE91E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AAAA%x%x%x%x%x%x%x</w:t>
            </w:r>
          </w:p>
        </w:tc>
      </w:tr>
    </w:tbl>
    <w:p w14:paraId="505B4501"/>
    <w:p w14:paraId="19990C68">
      <w:pPr>
        <w:spacing w:after="160" w:line="288" w:lineRule="auto"/>
      </w:pPr>
      <w:r>
        <w:rPr>
          <w:rFonts w:ascii="黑体" w:hAnsi="黑体" w:eastAsia="黑体"/>
          <w:b/>
          <w:sz w:val="28"/>
        </w:rPr>
        <w:t>2.2 编写存在格式化字符串漏洞的程序</w:t>
      </w:r>
    </w:p>
    <w:p w14:paraId="4B02847B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在 VC 6.0 中新建控制台工程，新建 C 源文件，将 PPT 中给出的核心程序写入源文件。程序通过 fgets 读取用户输入，然后直接调用 printf(str) 输出。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A968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7F7F7"/>
          </w:tcPr>
          <w:p w14:paraId="6926C0D2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>#include &lt;stdio.h&gt;</w:t>
            </w:r>
          </w:p>
          <w:p w14:paraId="5C40D6C4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>#include &lt;stdlib.h&gt;</w:t>
            </w:r>
          </w:p>
          <w:p w14:paraId="74E3DD5E">
            <w:pPr>
              <w:spacing w:after="0" w:line="240" w:lineRule="auto"/>
            </w:pPr>
          </w:p>
          <w:p w14:paraId="010A855D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>int main() {</w:t>
            </w:r>
          </w:p>
          <w:p w14:paraId="6C110DEA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char str[200];</w:t>
            </w:r>
          </w:p>
          <w:p w14:paraId="509C5FEE">
            <w:pPr>
              <w:spacing w:after="0" w:line="240" w:lineRule="auto"/>
            </w:pPr>
          </w:p>
          <w:p w14:paraId="45472513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printf("Please input a string:\n");</w:t>
            </w:r>
          </w:p>
          <w:p w14:paraId="778D703E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fgets(str, 200, stdin);</w:t>
            </w:r>
          </w:p>
          <w:p w14:paraId="1D68FEA9">
            <w:pPr>
              <w:spacing w:after="0" w:line="240" w:lineRule="auto"/>
            </w:pPr>
          </w:p>
          <w:p w14:paraId="033030DA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/* 漏洞点：用户输入 str 被直接作为格式化字符串使用 */</w:t>
            </w:r>
          </w:p>
          <w:p w14:paraId="48A62A86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printf(str);</w:t>
            </w:r>
          </w:p>
          <w:p w14:paraId="4845F243">
            <w:pPr>
              <w:spacing w:after="0" w:line="240" w:lineRule="auto"/>
            </w:pPr>
          </w:p>
          <w:p w14:paraId="2C97A14F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system("pause");</w:t>
            </w:r>
          </w:p>
          <w:p w14:paraId="430FA8B4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return 0;</w:t>
            </w:r>
          </w:p>
          <w:p w14:paraId="54AA1441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>}</w:t>
            </w:r>
          </w:p>
        </w:tc>
      </w:tr>
    </w:tbl>
    <w:p w14:paraId="1C743CB8"/>
    <w:p w14:paraId="3BBC1AF8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其中 char str[200] 用于保存输入内容，fgets(str, 200, stdin) 从标准输入读取一行字符串。漏洞出现在 printf(str) 这一行：printf 的第一个参数会被当作格式化字符串解析，如果 str 中包含 %x、%s、%p 等占位符，程序就会继续从栈中取值进行解释。</w:t>
      </w:r>
    </w:p>
    <w:p w14:paraId="4DA50EAE">
      <w:pPr>
        <w:spacing w:after="160" w:line="288" w:lineRule="auto"/>
      </w:pPr>
      <w:r>
        <w:rPr>
          <w:rFonts w:ascii="黑体" w:hAnsi="黑体" w:eastAsia="黑体"/>
          <w:b/>
          <w:sz w:val="28"/>
        </w:rPr>
        <w:t>2.3 Debug 模式编译并运行程序</w:t>
      </w:r>
    </w:p>
    <w:p w14:paraId="5C6F8E46">
      <w:pPr>
        <w:spacing w:after="120" w:line="300" w:lineRule="auto"/>
        <w:ind w:left="0" w:firstLine="0"/>
      </w:pPr>
      <w:r>
        <w:rPr>
          <w:rFonts w:ascii="宋体" w:hAnsi="宋体" w:eastAsia="宋体"/>
          <w:b w:val="0"/>
          <w:sz w:val="24"/>
        </w:rPr>
        <w:t>1. 在 VC 6.0 中选择 Build / Set Active Configuration，将工程配置设置为 Debug。</w:t>
      </w:r>
    </w:p>
    <w:p w14:paraId="136BBD3D">
      <w:pPr>
        <w:spacing w:after="120" w:line="300" w:lineRule="auto"/>
        <w:ind w:left="0" w:firstLine="0"/>
      </w:pPr>
      <w:r>
        <w:rPr>
          <w:rFonts w:ascii="宋体" w:hAnsi="宋体" w:eastAsia="宋体"/>
          <w:sz w:val="21"/>
        </w:rPr>
        <w:t>2. 点击 Build 或 Rebuild All，对源程序进行编译。若出现 1 error(s)，根据输出栏提示检查源文件，删除末尾多余字符等语法问题后重新编译。</w:t>
      </w:r>
    </w:p>
    <w:p w14:paraId="6B6CCB50">
      <w:pPr>
        <w:spacing w:after="120" w:line="300" w:lineRule="auto"/>
        <w:ind w:left="0" w:firstLine="0"/>
      </w:pPr>
      <w:r>
        <w:rPr>
          <w:rFonts w:ascii="宋体" w:hAnsi="宋体" w:eastAsia="宋体"/>
          <w:sz w:val="21"/>
        </w:rPr>
        <w:t>3. 修正后再次 Build/Rebuild，确认输出栏显示 0 error(s), 0 warning(s)，再点击 Execute Program 或使用快捷键运行可执行文件。</w:t>
      </w:r>
    </w:p>
    <w:p w14:paraId="1ED47991">
      <w:pPr>
        <w:spacing w:after="120" w:line="300" w:lineRule="auto"/>
        <w:ind w:left="0" w:firstLine="0"/>
      </w:pPr>
      <w:r>
        <w:rPr>
          <w:rFonts w:ascii="宋体" w:hAnsi="宋体" w:eastAsia="宋体"/>
          <w:b w:val="0"/>
          <w:sz w:val="24"/>
        </w:rPr>
        <w:t>4. 控制台出现输入提示后，先输入普通字符串，例如 hello，程序会原样输出 hello。</w:t>
      </w:r>
    </w:p>
    <w:p w14:paraId="06AA887E">
      <w:pPr>
        <w:spacing w:after="120" w:line="300" w:lineRule="auto"/>
        <w:ind w:left="0" w:firstLine="0"/>
      </w:pPr>
      <w:r>
        <w:rPr>
          <w:rFonts w:ascii="宋体" w:hAnsi="宋体" w:eastAsia="宋体"/>
          <w:b w:val="0"/>
          <w:sz w:val="24"/>
        </w:rPr>
        <w:t>5. 再次运行程序，输入 AAAA%x%x%x%x%x%x%x，观察 AAAA 后面出现的一串十六进制数据。</w:t>
      </w:r>
    </w:p>
    <w:p w14:paraId="05D0D452">
      <w:pPr>
        <w:spacing w:after="160" w:line="288" w:lineRule="auto"/>
      </w:pPr>
      <w:r>
        <w:rPr>
          <w:rFonts w:ascii="黑体" w:hAnsi="黑体" w:eastAsia="黑体"/>
          <w:b/>
          <w:sz w:val="28"/>
        </w:rPr>
        <w:t>2.4 输入普通字符串与特殊格式字符串的对比</w:t>
      </w:r>
    </w:p>
    <w:p w14:paraId="7429418E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为了说明漏洞现象，本实验先输入普通字符串，再输入包含格式控制符的字符串进行对比。普通字符串中没有 % 占位符，因此 printf 只会按照原内容输出；特殊字符串中包含多个 %x，因此 printf 会把这些 %x 当成格式控制符处理。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FFD5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DEDED"/>
            <w:vAlign w:val="center"/>
          </w:tcPr>
          <w:p w14:paraId="644BAF4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测试输入</w:t>
            </w:r>
          </w:p>
        </w:tc>
        <w:tc>
          <w:tcPr>
            <w:tcW w:w="3024" w:type="dxa"/>
            <w:shd w:val="clear" w:color="auto" w:fill="EDEDED"/>
            <w:vAlign w:val="center"/>
          </w:tcPr>
          <w:p w14:paraId="47DC6C5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典型观察结果</w:t>
            </w:r>
          </w:p>
        </w:tc>
        <w:tc>
          <w:tcPr>
            <w:tcW w:w="3024" w:type="dxa"/>
            <w:shd w:val="clear" w:color="auto" w:fill="EDEDED"/>
            <w:vAlign w:val="center"/>
          </w:tcPr>
          <w:p w14:paraId="55501EC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 w14:paraId="6A1B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21A31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hello</w:t>
            </w:r>
          </w:p>
        </w:tc>
        <w:tc>
          <w:tcPr>
            <w:tcW w:w="3024" w:type="dxa"/>
            <w:vAlign w:val="center"/>
          </w:tcPr>
          <w:p w14:paraId="58E809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hello</w:t>
            </w:r>
          </w:p>
        </w:tc>
        <w:tc>
          <w:tcPr>
            <w:tcW w:w="3024" w:type="dxa"/>
            <w:vAlign w:val="center"/>
          </w:tcPr>
          <w:p w14:paraId="7744FA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普通字符串中没有格式控制符，程序正常输出。</w:t>
            </w:r>
          </w:p>
        </w:tc>
      </w:tr>
      <w:tr w14:paraId="555C0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5B3C7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AAAA%x%x%x%x%x%x%x</w:t>
            </w:r>
          </w:p>
        </w:tc>
        <w:tc>
          <w:tcPr>
            <w:tcW w:w="3024" w:type="dxa"/>
            <w:vAlign w:val="center"/>
          </w:tcPr>
          <w:p w14:paraId="29A1095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AAAA 后出现若干十六进制数</w:t>
            </w:r>
          </w:p>
        </w:tc>
        <w:tc>
          <w:tcPr>
            <w:tcW w:w="3024" w:type="dxa"/>
            <w:vAlign w:val="center"/>
          </w:tcPr>
          <w:p w14:paraId="5EBF4E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%x 会把栈上的连续数据当作无符号整数输出。</w:t>
            </w:r>
          </w:p>
        </w:tc>
      </w:tr>
      <w:tr w14:paraId="2A43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56A88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AAAA%08x.%08x.%08x.%08x</w:t>
            </w:r>
          </w:p>
        </w:tc>
        <w:tc>
          <w:tcPr>
            <w:tcW w:w="3024" w:type="dxa"/>
            <w:vAlign w:val="center"/>
          </w:tcPr>
          <w:p w14:paraId="548317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AAAA 后出现用点分隔的 8 位十六进制数</w:t>
            </w:r>
          </w:p>
        </w:tc>
        <w:tc>
          <w:tcPr>
            <w:tcW w:w="3024" w:type="dxa"/>
            <w:vAlign w:val="center"/>
          </w:tcPr>
          <w:p w14:paraId="1466E5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%08x 会将输出宽度补齐到 8 位，便于观察栈数据。</w:t>
            </w:r>
          </w:p>
        </w:tc>
      </w:tr>
      <w:tr w14:paraId="0DBF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5F778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BBBB%p.%p.%p</w:t>
            </w:r>
          </w:p>
        </w:tc>
        <w:tc>
          <w:tcPr>
            <w:tcW w:w="3024" w:type="dxa"/>
            <w:vAlign w:val="center"/>
          </w:tcPr>
          <w:p w14:paraId="27A50EE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BBBB 后出现若干指针形式数据</w:t>
            </w:r>
          </w:p>
        </w:tc>
        <w:tc>
          <w:tcPr>
            <w:tcW w:w="3024" w:type="dxa"/>
            <w:vAlign w:val="center"/>
          </w:tcPr>
          <w:p w14:paraId="7F11E3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%p 会尝试按指针形式显示对应栈内容。</w:t>
            </w:r>
          </w:p>
        </w:tc>
      </w:tr>
    </w:tbl>
    <w:p w14:paraId="2ECDA304"/>
    <w:p w14:paraId="535902CA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实验现象表明：当输入为 AAAA%x%x%x%x%x%x%x 时，AAAA 会被当作普通字符输出，而后续的每一个 %x 都会触发一次格式化解析。由于程序没有给 printf 提供对应的输出参数，printf 仍然会按照调用约定从栈中依次取数据，因此会把栈上的内容解释成十六进制数并输出。不同机器、不同编译环境、不同运行次数下，具体十六进制值可能不完全相同，但“AAAA 后跟随异常十六进制数据”的现象是一致的。</w:t>
      </w:r>
    </w:p>
    <w:p w14:paraId="5505A2C6">
      <w:pPr>
        <w:spacing w:after="160" w:line="288" w:lineRule="auto"/>
      </w:pPr>
      <w:r>
        <w:rPr>
          <w:rFonts w:ascii="黑体" w:hAnsi="黑体" w:eastAsia="黑体"/>
          <w:b/>
          <w:sz w:val="28"/>
        </w:rPr>
        <w:t>2.5 漏洞原因分析</w:t>
      </w:r>
    </w:p>
    <w:p w14:paraId="48532682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printf 函数的正确调用形式应为 printf("格式化字符串", 输出参数列表)。例如 printf("%d\n", a) 中，第一个参数 "%d\n" 说明如何解释后续参数 a。若写成 printf(str)，则用户输入的 str 成为格式控制字符串本身。</w:t>
      </w:r>
    </w:p>
    <w:p w14:paraId="6954C65F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当 str 的内容为 AAAA%x%x%x%x%x%x%x 时，printf 的解析过程如下：</w:t>
      </w:r>
    </w:p>
    <w:p w14:paraId="592A09D9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AAAA 不包含 %，所以被当作普通字符直接输出。</w:t>
      </w:r>
    </w:p>
    <w:p w14:paraId="58B01FF5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第一个 %x 被识别为“以十六进制形式输出一个整数”的格式控制符。</w:t>
      </w:r>
    </w:p>
    <w:p w14:paraId="1DD31067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程序员没有在 printf(str) 后继续传入任何整数参数，但 printf 无法知道参数是否真实存在，只会按照格式控制符的要求从当前栈位置继续取值。</w:t>
      </w:r>
    </w:p>
    <w:p w14:paraId="4A18D697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后续每一个 %x 都会继续向后读取栈上的 4 字节数据，并将其作为十六进制整数打印。</w:t>
      </w:r>
    </w:p>
    <w:p w14:paraId="68CDCF13">
      <w:pPr>
        <w:spacing w:after="80" w:line="300" w:lineRule="auto"/>
        <w:ind w:left="340" w:hanging="170"/>
      </w:pPr>
      <w:r>
        <w:rPr>
          <w:rFonts w:ascii="宋体" w:hAnsi="宋体" w:eastAsia="宋体"/>
          <w:b w:val="0"/>
          <w:sz w:val="24"/>
        </w:rPr>
        <w:t>•  如果使用 %s，printf 会把读到的数据当作字符串地址继续访问，可能输出乱码，也可能因为访问非法地址导致程序崩溃。</w:t>
      </w:r>
    </w:p>
    <w:p w14:paraId="60F3A9CE">
      <w:pPr>
        <w:spacing w:after="160" w:line="288" w:lineRule="auto"/>
      </w:pPr>
      <w:r>
        <w:rPr>
          <w:rFonts w:ascii="黑体" w:hAnsi="黑体" w:eastAsia="黑体"/>
          <w:b/>
          <w:sz w:val="28"/>
        </w:rPr>
        <w:t>2.6 尝试不同输入并观察结果</w:t>
      </w:r>
    </w:p>
    <w:p w14:paraId="47F29F98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在完成核心输入后，可继续尝试不同格式控制符，进一步理解格式化字符串漏洞的影响范围。以下记录的是本实验可观察到的典型现象。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A43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DEDED"/>
            <w:vAlign w:val="center"/>
          </w:tcPr>
          <w:p w14:paraId="45183B0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输入样例</w:t>
            </w:r>
          </w:p>
        </w:tc>
        <w:tc>
          <w:tcPr>
            <w:tcW w:w="3024" w:type="dxa"/>
            <w:shd w:val="clear" w:color="auto" w:fill="EDEDED"/>
            <w:vAlign w:val="center"/>
          </w:tcPr>
          <w:p w14:paraId="5D0D38C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观察重点</w:t>
            </w:r>
          </w:p>
        </w:tc>
        <w:tc>
          <w:tcPr>
            <w:tcW w:w="3024" w:type="dxa"/>
            <w:shd w:val="clear" w:color="auto" w:fill="EDEDED"/>
            <w:vAlign w:val="center"/>
          </w:tcPr>
          <w:p w14:paraId="277B1B0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安全含义</w:t>
            </w:r>
          </w:p>
        </w:tc>
      </w:tr>
      <w:tr w14:paraId="6C47B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F9EC9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%x %x %x %x</w:t>
            </w:r>
          </w:p>
        </w:tc>
        <w:tc>
          <w:tcPr>
            <w:tcW w:w="3024" w:type="dxa"/>
            <w:vAlign w:val="center"/>
          </w:tcPr>
          <w:p w14:paraId="49293FC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连续打印栈上数据</w:t>
            </w:r>
          </w:p>
        </w:tc>
        <w:tc>
          <w:tcPr>
            <w:tcW w:w="3024" w:type="dxa"/>
            <w:vAlign w:val="center"/>
          </w:tcPr>
          <w:p w14:paraId="15472D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说明格式控制符可造成内存信息泄露。</w:t>
            </w:r>
          </w:p>
        </w:tc>
      </w:tr>
      <w:tr w14:paraId="30FF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81EF2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%08x-%08x-%08x</w:t>
            </w:r>
          </w:p>
        </w:tc>
        <w:tc>
          <w:tcPr>
            <w:tcW w:w="3024" w:type="dxa"/>
            <w:vAlign w:val="center"/>
          </w:tcPr>
          <w:p w14:paraId="644953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固定宽度显示，便于分析</w:t>
            </w:r>
          </w:p>
        </w:tc>
        <w:tc>
          <w:tcPr>
            <w:tcW w:w="3024" w:type="dxa"/>
            <w:vAlign w:val="center"/>
          </w:tcPr>
          <w:p w14:paraId="05A3C2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攻击者可更稳定地定位栈数据。</w:t>
            </w:r>
          </w:p>
        </w:tc>
      </w:tr>
      <w:tr w14:paraId="68B7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D3E1B6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%p %p %p</w:t>
            </w:r>
          </w:p>
        </w:tc>
        <w:tc>
          <w:tcPr>
            <w:tcW w:w="3024" w:type="dxa"/>
            <w:vAlign w:val="center"/>
          </w:tcPr>
          <w:p w14:paraId="57444D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以地址形式打印</w:t>
            </w:r>
          </w:p>
        </w:tc>
        <w:tc>
          <w:tcPr>
            <w:tcW w:w="3024" w:type="dxa"/>
            <w:vAlign w:val="center"/>
          </w:tcPr>
          <w:p w14:paraId="01A9FD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可能泄露栈地址或库函数相关地址。</w:t>
            </w:r>
          </w:p>
        </w:tc>
      </w:tr>
      <w:tr w14:paraId="2AFB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C48E5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%s %s</w:t>
            </w:r>
          </w:p>
        </w:tc>
        <w:tc>
          <w:tcPr>
            <w:tcW w:w="3024" w:type="dxa"/>
            <w:vAlign w:val="center"/>
          </w:tcPr>
          <w:p w14:paraId="30459F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可能输出乱码或崩溃</w:t>
            </w:r>
          </w:p>
        </w:tc>
        <w:tc>
          <w:tcPr>
            <w:tcW w:w="3024" w:type="dxa"/>
            <w:vAlign w:val="center"/>
          </w:tcPr>
          <w:p w14:paraId="09CFEB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说明把栈数据当地址访问会造成非法内存访问。</w:t>
            </w:r>
          </w:p>
        </w:tc>
      </w:tr>
    </w:tbl>
    <w:p w14:paraId="6BE62DA6"/>
    <w:p w14:paraId="51E5D853">
      <w:pPr>
        <w:spacing w:after="160" w:line="288" w:lineRule="auto"/>
      </w:pPr>
      <w:r>
        <w:rPr>
          <w:rFonts w:ascii="黑体" w:hAnsi="黑体" w:eastAsia="黑体"/>
          <w:b/>
          <w:sz w:val="28"/>
        </w:rPr>
        <w:t>2.7 漏洞修复与对比</w:t>
      </w:r>
    </w:p>
    <w:p w14:paraId="7F109008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修复该类问题的关键是：不要把用户可控内容直接作为格式化字符串使用，而是使用固定格式字符串输出用户输入。将 printf(str) 改为 printf("%s", str) 后，str 中的 %x、%s 等内容只会作为普通字符输出，不再被解释成格式控制符。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A960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7F7F7"/>
          </w:tcPr>
          <w:p w14:paraId="0C357030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>#include &lt;stdio.h&gt;</w:t>
            </w:r>
          </w:p>
          <w:p w14:paraId="26DB03B3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>#include &lt;stdlib.h&gt;</w:t>
            </w:r>
          </w:p>
          <w:p w14:paraId="757F2878">
            <w:pPr>
              <w:spacing w:after="0" w:line="240" w:lineRule="auto"/>
            </w:pPr>
          </w:p>
          <w:p w14:paraId="5FF4F089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>int main() {</w:t>
            </w:r>
          </w:p>
          <w:p w14:paraId="0807E77A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char str[200];</w:t>
            </w:r>
          </w:p>
          <w:p w14:paraId="500F862A">
            <w:pPr>
              <w:spacing w:after="0" w:line="240" w:lineRule="auto"/>
            </w:pPr>
          </w:p>
          <w:p w14:paraId="1A42F758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printf("Please input a string:\n");</w:t>
            </w:r>
          </w:p>
          <w:p w14:paraId="7BCBA269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fgets(str, 200, stdin);</w:t>
            </w:r>
          </w:p>
          <w:p w14:paraId="5A4CA198">
            <w:pPr>
              <w:spacing w:after="0" w:line="240" w:lineRule="auto"/>
            </w:pPr>
          </w:p>
          <w:p w14:paraId="14A3FEFB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/* 安全写法：固定格式字符串，用户输入只作为普通字符串参数 */</w:t>
            </w:r>
          </w:p>
          <w:p w14:paraId="392E693D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printf("%s", str);</w:t>
            </w:r>
          </w:p>
          <w:p w14:paraId="2D712407">
            <w:pPr>
              <w:spacing w:after="0" w:line="240" w:lineRule="auto"/>
            </w:pPr>
          </w:p>
          <w:p w14:paraId="38C92CDB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system("pause");</w:t>
            </w:r>
          </w:p>
          <w:p w14:paraId="6C8A4886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 xml:space="preserve">    return 0;</w:t>
            </w:r>
          </w:p>
          <w:p w14:paraId="4515C951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20"/>
              </w:rPr>
              <w:t>}</w:t>
            </w:r>
          </w:p>
        </w:tc>
      </w:tr>
    </w:tbl>
    <w:p w14:paraId="5791E969"/>
    <w:p w14:paraId="58F44D3F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修复后再次输入 AAAA%x%x%x%x%x%x%x，程序会原样输出这串字符，而不会再读取栈上的额外数据。因此，固定格式字符串可以有效避免本实验中的格式化字符串漏洞。</w:t>
      </w:r>
    </w:p>
    <w:p w14:paraId="2481751C">
      <w:pPr>
        <w:spacing w:after="160" w:line="288" w:lineRule="auto"/>
      </w:pPr>
      <w:r>
        <w:rPr>
          <w:rFonts w:ascii="宋体" w:hAnsi="宋体" w:eastAsia="宋体"/>
          <w:b/>
          <w:sz w:val="24"/>
        </w:rPr>
        <w:t>2.8 实验截图记录</w:t>
      </w:r>
    </w:p>
    <w:p w14:paraId="78ADDBAE">
      <w:pPr>
        <w:spacing w:after="120" w:line="300" w:lineRule="auto"/>
        <w:ind w:firstLine="425"/>
      </w:pPr>
      <w:r>
        <w:rPr>
          <w:rFonts w:ascii="宋体" w:hAnsi="宋体" w:eastAsia="宋体"/>
          <w:sz w:val="21"/>
        </w:rPr>
        <w:t>本节按照实际操作顺序插入实验截图，用于对应说明源代码编写、Debug 编译运行、普通输入测试、格式化字符串漏洞触发以及不同格式控制符的观察结果。</w:t>
      </w:r>
    </w:p>
    <w:p w14:paraId="16F06DA1">
      <w:pPr>
        <w:jc w:val="center"/>
      </w:pPr>
      <w:r>
        <w:drawing>
          <wp:inline distT="0" distB="0" distL="114300" distR="114300">
            <wp:extent cx="5212080" cy="573976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7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538D">
      <w:pPr>
        <w:jc w:val="center"/>
      </w:pPr>
      <w:r>
        <w:rPr>
          <w:rFonts w:ascii="宋体" w:hAnsi="宋体" w:eastAsia="宋体"/>
          <w:i/>
          <w:sz w:val="18"/>
        </w:rPr>
        <w:t>图 3-1  在 VC 6.0 源文件中编写存在格式化字符串漏洞的测试程序，核心漏洞语句为 printf(str)。</w:t>
      </w:r>
    </w:p>
    <w:p w14:paraId="673C99AD">
      <w:pPr>
        <w:jc w:val="center"/>
      </w:pPr>
      <w:r>
        <w:drawing>
          <wp:inline distT="0" distB="0" distL="114300" distR="114300">
            <wp:extent cx="5212080" cy="3463925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6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8594">
      <w:pPr>
        <w:jc w:val="center"/>
      </w:pPr>
      <w:r>
        <w:rPr>
          <w:rFonts w:ascii="宋体" w:hAnsi="宋体" w:eastAsia="宋体"/>
          <w:i/>
          <w:sz w:val="18"/>
        </w:rPr>
        <w:t>图 3-2  初次编译时输出栏显示 1 error(s)，根据错误现象检查代码末尾多余字符并进行修正。</w:t>
      </w:r>
    </w:p>
    <w:p w14:paraId="75AC8653">
      <w:pPr>
        <w:jc w:val="center"/>
      </w:pPr>
      <w:r>
        <w:drawing>
          <wp:inline distT="0" distB="0" distL="114300" distR="114300">
            <wp:extent cx="5212080" cy="3402965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0133">
      <w:pPr>
        <w:jc w:val="center"/>
      </w:pPr>
      <w:r>
        <w:rPr>
          <w:rFonts w:ascii="宋体" w:hAnsi="宋体" w:eastAsia="宋体"/>
          <w:i/>
          <w:sz w:val="18"/>
        </w:rPr>
        <w:t>图 3-3  修正后 Debug 编译通过，普通输入 hello 被程序原样输出，说明基本输入输出功能正常。</w:t>
      </w:r>
    </w:p>
    <w:p w14:paraId="4A195DAA">
      <w:pPr>
        <w:jc w:val="center"/>
      </w:pPr>
      <w:r>
        <w:drawing>
          <wp:inline distT="0" distB="0" distL="114300" distR="114300">
            <wp:extent cx="5212080" cy="55664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6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D4D8">
      <w:pPr>
        <w:jc w:val="center"/>
      </w:pPr>
      <w:r>
        <w:rPr>
          <w:rFonts w:ascii="宋体" w:hAnsi="宋体" w:eastAsia="宋体"/>
          <w:i/>
          <w:sz w:val="18"/>
        </w:rPr>
        <w:t>图 3-4  输入 AAAA%x%x%x%x%x%x%x 后，AAAA 后方出现连续十六进制数据，说明 printf 将 %x 当作格式控制符解析并读取栈内容。</w:t>
      </w:r>
    </w:p>
    <w:p w14:paraId="24C6D5A0">
      <w:pPr>
        <w:jc w:val="center"/>
      </w:pPr>
      <w:r>
        <w:drawing>
          <wp:inline distT="0" distB="0" distL="114300" distR="114300">
            <wp:extent cx="5212080" cy="53251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3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F994">
      <w:pPr>
        <w:jc w:val="center"/>
      </w:pPr>
      <w:r>
        <w:rPr>
          <w:rFonts w:ascii="宋体" w:hAnsi="宋体" w:eastAsia="宋体"/>
          <w:i/>
          <w:sz w:val="18"/>
        </w:rPr>
        <w:t>图 3-5  输入 AAAA%08x.%08x.%08x.%08x 后，栈数据被固定宽度输出并用点号分隔，便于观察各个栈值边界。</w:t>
      </w:r>
    </w:p>
    <w:p w14:paraId="56F79C9C">
      <w:pPr>
        <w:jc w:val="center"/>
      </w:pPr>
      <w:r>
        <w:drawing>
          <wp:inline distT="0" distB="0" distL="114300" distR="114300">
            <wp:extent cx="5212080" cy="5471795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D4BF">
      <w:pPr>
        <w:jc w:val="center"/>
      </w:pPr>
      <w:r>
        <w:rPr>
          <w:rFonts w:ascii="宋体" w:hAnsi="宋体" w:eastAsia="宋体"/>
          <w:i/>
          <w:sz w:val="18"/>
        </w:rPr>
        <w:t>图 3-6  输入 BBBB%p.%p.%p 后，程序将栈上数据按指针形式打印，体现了地址信息泄露风险。</w:t>
      </w:r>
    </w:p>
    <w:p w14:paraId="249B26F3">
      <w:pPr>
        <w:jc w:val="center"/>
      </w:pPr>
      <w:r>
        <w:drawing>
          <wp:inline distT="0" distB="0" distL="114300" distR="114300">
            <wp:extent cx="5212080" cy="5362575"/>
            <wp:effectExtent l="0" t="0" r="762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36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9EEB">
      <w:pPr>
        <w:jc w:val="center"/>
      </w:pPr>
      <w:r>
        <w:rPr>
          <w:rFonts w:ascii="宋体" w:hAnsi="宋体" w:eastAsia="宋体"/>
          <w:i/>
          <w:sz w:val="18"/>
        </w:rPr>
        <w:t>图 3-7  输入 %x %x %x %x 后，程序连续输出栈上的多个十六进制值，说明格式控制符数量会影响读取栈数据的次数。</w:t>
      </w:r>
    </w:p>
    <w:p w14:paraId="4CD5C66F">
      <w:pPr>
        <w:jc w:val="center"/>
      </w:pPr>
      <w:r>
        <w:drawing>
          <wp:inline distT="0" distB="0" distL="114300" distR="114300">
            <wp:extent cx="5212080" cy="5329555"/>
            <wp:effectExtent l="0" t="0" r="762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3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D29A">
      <w:pPr>
        <w:jc w:val="center"/>
      </w:pPr>
      <w:r>
        <w:rPr>
          <w:rFonts w:ascii="宋体" w:hAnsi="宋体" w:eastAsia="宋体"/>
          <w:i/>
          <w:sz w:val="18"/>
        </w:rPr>
        <w:t>图 3-8  输入 %08x-%08x-%08x 后，使用固定宽度和分隔符观察栈数据，有助于后续定位参数位置。</w:t>
      </w:r>
    </w:p>
    <w:p w14:paraId="3AC39370">
      <w:pPr>
        <w:jc w:val="center"/>
      </w:pPr>
      <w:r>
        <w:drawing>
          <wp:inline distT="0" distB="0" distL="114300" distR="114300">
            <wp:extent cx="5212080" cy="5217795"/>
            <wp:effectExtent l="0" t="0" r="762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1A62">
      <w:pPr>
        <w:jc w:val="center"/>
      </w:pPr>
      <w:r>
        <w:rPr>
          <w:rFonts w:ascii="宋体" w:hAnsi="宋体" w:eastAsia="宋体"/>
          <w:i/>
          <w:sz w:val="18"/>
        </w:rPr>
        <w:t>图 3-9  输入 %p %p %p 后，程序以地址形式输出数据，进一步说明格式化字符串可泄露运行时地址。</w:t>
      </w:r>
    </w:p>
    <w:p w14:paraId="26F8F6B1">
      <w:pPr>
        <w:jc w:val="center"/>
      </w:pPr>
      <w:r>
        <w:drawing>
          <wp:inline distT="0" distB="0" distL="114300" distR="114300">
            <wp:extent cx="5212080" cy="5960110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96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F6E5">
      <w:pPr>
        <w:jc w:val="center"/>
      </w:pPr>
      <w:r>
        <w:rPr>
          <w:rFonts w:ascii="宋体" w:hAnsi="宋体" w:eastAsia="宋体"/>
          <w:i/>
          <w:sz w:val="18"/>
        </w:rPr>
        <w:t>图 3-10  输入 %s %s 后，printf 将栈上数据当作字符串地址访问并输出乱码，说明该漏洞还可能导致异常访问或程序崩溃。</w:t>
      </w:r>
    </w:p>
    <w:p w14:paraId="275CAAF7">
      <w:r>
        <w:rPr>
          <w:rFonts w:ascii="宋体" w:hAnsi="宋体" w:eastAsia="宋体"/>
          <w:sz w:val="21"/>
        </w:rPr>
        <w:t>通过上述截图可以看到：普通字符串会被正常输出，而包含 %x、%08x、%p、%s 等格式控制符的输入会改变 printf 的解析行为，从而造成栈数据泄露、地址信息泄露或异常字符串访问。</w:t>
      </w:r>
    </w:p>
    <w:p w14:paraId="57AA115B">
      <w:pPr>
        <w:spacing w:after="160" w:line="288" w:lineRule="auto"/>
      </w:pPr>
      <w:r>
        <w:rPr>
          <w:rFonts w:ascii="黑体" w:hAnsi="黑体" w:eastAsia="黑体"/>
          <w:b/>
          <w:sz w:val="32"/>
        </w:rPr>
        <w:t>3. 心得体会</w:t>
      </w:r>
    </w:p>
    <w:p w14:paraId="6401B579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通过本次实验，我理解了格式化字符串漏洞并不是由缓冲区长度不足直接引起的，而是由“用户输入被当作格式控制字符串解析”导致的。printf 这类函数本身是变参函数，它依赖格式化字符串决定后续应读取多少参数、以什么类型读取参数。如果程序员把用户输入直接放在 printf 的第一个参数位置，那么用户就可以通过输入 %x、%p、%s 等格式控制符影响 printf 的解析过程。</w:t>
      </w:r>
    </w:p>
    <w:p w14:paraId="4F159C40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实验中输入 AAAA%x%x%x%x%x%x%x 后，AAAA 被正常打印，但后面的 %x 使程序不断从栈上取值并以十六进制形式输出。这说明程序内部栈数据可能被泄露。进一步尝试 %s 时，程序还可能因为把无效数值当作地址访问而崩溃。由此可见，格式化字符串漏洞不仅会造成信息泄露，还可能影响程序稳定性。</w:t>
      </w:r>
    </w:p>
    <w:p w14:paraId="46E059BB">
      <w:pPr>
        <w:spacing w:after="120" w:line="300" w:lineRule="auto"/>
        <w:ind w:firstLine="425"/>
      </w:pPr>
      <w:r>
        <w:rPr>
          <w:rFonts w:ascii="宋体" w:hAnsi="宋体" w:eastAsia="宋体"/>
          <w:b w:val="0"/>
          <w:sz w:val="24"/>
        </w:rPr>
        <w:t>本实验也让我认识到安全编码中“固定格式字符串”的重要性。输出用户输入时，应写成 printf("%s", str)，而不是 printf(str)。对于 fprintf、sprintf、snprintf 等同类函数，也应避免让用户输入控制格式化字符串。今后编写 C/C++ 程序时，需要特别注意变参函数的调用方式，尽量开启编译器警告，审查所有 printf 家族函数调用，避免类似漏洞。</w:t>
      </w:r>
    </w:p>
    <w:p w14:paraId="6A2DAF99">
      <w:pPr>
        <w:spacing w:after="120" w:line="300" w:lineRule="auto"/>
        <w:ind w:left="0" w:firstLine="0"/>
      </w:pPr>
      <w:bookmarkStart w:id="0" w:name="_GoBack"/>
      <w:bookmarkEnd w:id="0"/>
    </w:p>
    <w:sectPr>
      <w:footerReference r:id="rId5" w:type="default"/>
      <w:pgSz w:w="11906" w:h="16838"/>
      <w:pgMar w:top="1361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93C99">
    <w:pPr>
      <w:pStyle w:val="24"/>
      <w:jc w:val="center"/>
    </w:pPr>
    <w:r>
      <w:rPr>
        <w:rFonts w:ascii="宋体" w:hAnsi="宋体" w:eastAsia="宋体"/>
        <w:b w:val="0"/>
        <w:sz w:val="18"/>
      </w:rPr>
      <w:t>软件安全综合实践 · 实验三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9E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1617</Words>
  <Characters>2321</Characters>
  <Lines>0</Lines>
  <Paragraphs>0</Paragraphs>
  <TotalTime>5</TotalTime>
  <ScaleCrop>false</ScaleCrop>
  <LinksUpToDate>false</LinksUpToDate>
  <CharactersWithSpaces>2567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彭轩琛</cp:lastModifiedBy>
  <dcterms:modified xsi:type="dcterms:W3CDTF">2026-06-22T07:21:54Z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eyJoZGlkIjoiNmE3MTNhYWU2ZGY4N2Q5NTE1Zjg3YTdmYjc0MjQ1YzciLCJ1c2VySWQiOiIxNjg3Mjk5OTQyIn0=</vt:lpwstr>
  </property>
  <property fmtid="{D5CDD505-2E9C-101B-9397-08002B2CF9AE}" pid="3" name="KSOProductBuildVer">
    <vt:lpwstr>2052-12.1.0.26884</vt:lpwstr>
  </property>
  <property fmtid="{D5CDD505-2E9C-101B-9397-08002B2CF9AE}" pid="4" name="ICV">
    <vt:lpwstr>926C68B647F1455CAC0C414780695B26_12</vt:lpwstr>
  </property>
</Properties>
</file>